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B8ECC" w14:textId="73C5FE78" w:rsidR="00252656" w:rsidRPr="004C3D28" w:rsidRDefault="003928D2" w:rsidP="0025265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Шкарупина Анна Сергеевна</w:t>
      </w:r>
      <w:r w:rsidR="00252656" w:rsidRPr="004C3D28">
        <w:rPr>
          <w:rFonts w:ascii="Times New Roman" w:hAnsi="Times New Roman" w:cs="Times New Roman"/>
          <w:sz w:val="28"/>
          <w:szCs w:val="28"/>
        </w:rPr>
        <w:t xml:space="preserve"> 090303-Пиб-о24</w:t>
      </w:r>
    </w:p>
    <w:p w14:paraId="1C21E721" w14:textId="0563BAE3" w:rsidR="00252656" w:rsidRPr="00B9756A" w:rsidRDefault="00252656" w:rsidP="004C3D28">
      <w:pPr>
        <w:pStyle w:val="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9756A">
        <w:rPr>
          <w:rFonts w:ascii="Times New Roman" w:hAnsi="Times New Roman" w:cs="Times New Roman"/>
          <w:color w:val="000000" w:themeColor="text1"/>
          <w:sz w:val="32"/>
          <w:szCs w:val="32"/>
        </w:rPr>
        <w:t>Лабораторная работа №5</w:t>
      </w:r>
    </w:p>
    <w:p w14:paraId="5BAC92BF" w14:textId="7D0B8292" w:rsidR="00252656" w:rsidRPr="004C3D28" w:rsidRDefault="00252656" w:rsidP="00252656">
      <w:pPr>
        <w:jc w:val="center"/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 xml:space="preserve">Вариант: № </w:t>
      </w:r>
      <w:r w:rsidR="003928D2">
        <w:rPr>
          <w:rFonts w:ascii="Times New Roman" w:hAnsi="Times New Roman" w:cs="Times New Roman"/>
          <w:sz w:val="28"/>
          <w:szCs w:val="28"/>
        </w:rPr>
        <w:t>22</w:t>
      </w:r>
      <w:bookmarkStart w:id="0" w:name="_GoBack"/>
      <w:bookmarkEnd w:id="0"/>
    </w:p>
    <w:p w14:paraId="76267302" w14:textId="5B34CD31" w:rsidR="00252656" w:rsidRPr="004C3D28" w:rsidRDefault="00252656" w:rsidP="004C3D2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proofErr w:type="gramStart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Получить</w:t>
      </w:r>
      <w:proofErr w:type="gram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практические навыки использования функциональных возможностей языка Python для обработки коллекций данных и построения последовательностей.</w:t>
      </w:r>
    </w:p>
    <w:p w14:paraId="5FEFD845" w14:textId="42DD23BA" w:rsidR="00252656" w:rsidRPr="004C3D28" w:rsidRDefault="00252656" w:rsidP="00252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hAnsi="Times New Roman" w:cs="Times New Roman"/>
          <w:kern w:val="36"/>
          <w:sz w:val="28"/>
          <w:szCs w:val="28"/>
          <w:lang w:eastAsia="ru-RU"/>
        </w:rPr>
        <w:t>Постановка задачи</w:t>
      </w:r>
      <w:proofErr w:type="gramStart"/>
      <w:r w:rsidRPr="004C3D28">
        <w:rPr>
          <w:rFonts w:ascii="Times New Roman" w:hAnsi="Times New Roman" w:cs="Times New Roman"/>
          <w:kern w:val="36"/>
          <w:sz w:val="28"/>
          <w:szCs w:val="28"/>
          <w:lang w:eastAsia="ru-RU"/>
        </w:rPr>
        <w:t>:</w:t>
      </w: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</w:t>
      </w:r>
      <w:proofErr w:type="gram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разработать консольное приложение обработки набора объектов выбранной предметной области.</w:t>
      </w:r>
    </w:p>
    <w:p w14:paraId="0F48B905" w14:textId="77777777" w:rsidR="00252656" w:rsidRPr="004C3D28" w:rsidRDefault="00252656" w:rsidP="00252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исходных данных необходимо использовать </w:t>
      </w:r>
      <w:r w:rsidRPr="004C3D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объекты классов</w:t>
      </w: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есть желательно продолжить работу с предметной областью лабораторной работы №3 или выбрать новый вариант.</w:t>
      </w:r>
    </w:p>
    <w:p w14:paraId="73EEA225" w14:textId="77777777" w:rsidR="00252656" w:rsidRPr="004C3D28" w:rsidRDefault="00252656" w:rsidP="00252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демонстрировать использование функциональных возможностей Python.</w:t>
      </w:r>
    </w:p>
    <w:p w14:paraId="003BA2CB" w14:textId="77777777" w:rsidR="00252656" w:rsidRPr="004C3D28" w:rsidRDefault="00252656" w:rsidP="00252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содержать:</w:t>
      </w:r>
    </w:p>
    <w:p w14:paraId="0AE0E8F7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менее одного базового класса;</w:t>
      </w:r>
    </w:p>
    <w:p w14:paraId="71560D71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менее двух производных классов;</w:t>
      </w:r>
    </w:p>
    <w:p w14:paraId="0D4E9BBC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коллекцию объектов;</w:t>
      </w:r>
    </w:p>
    <w:p w14:paraId="1BB93106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обработки объектов;</w:t>
      </w:r>
    </w:p>
    <w:p w14:paraId="2A9A6FB9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две функции высшего порядка;</w:t>
      </w:r>
    </w:p>
    <w:p w14:paraId="01BCDD0F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минимум две </w:t>
      </w:r>
      <w:proofErr w:type="spellStart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lambda</w:t>
      </w:r>
      <w:proofErr w:type="spell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-функции;</w:t>
      </w:r>
    </w:p>
    <w:p w14:paraId="45793B8D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минимум один </w:t>
      </w:r>
      <w:proofErr w:type="spellStart"/>
      <w:proofErr w:type="gramStart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6EE656B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минимум один </w:t>
      </w:r>
      <w:proofErr w:type="spellStart"/>
      <w:proofErr w:type="gramStart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</w:t>
      </w:r>
      <w:proofErr w:type="spell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12B59882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минимум один вызов </w:t>
      </w:r>
      <w:proofErr w:type="spellStart"/>
      <w:proofErr w:type="gramStart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</w:t>
      </w:r>
      <w:proofErr w:type="spell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..., </w:t>
      </w:r>
      <w:proofErr w:type="spellStart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=...);</w:t>
      </w:r>
    </w:p>
    <w:p w14:paraId="5BA87683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минимум один </w:t>
      </w:r>
      <w:proofErr w:type="spellStart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comprehension</w:t>
      </w:r>
      <w:proofErr w:type="spell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8D75DC6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один генератор;</w:t>
      </w:r>
    </w:p>
    <w:p w14:paraId="29355B22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минимум одну проверку с </w:t>
      </w:r>
      <w:proofErr w:type="spellStart"/>
      <w:proofErr w:type="gramStart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any</w:t>
      </w:r>
      <w:proofErr w:type="spell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или </w:t>
      </w:r>
      <w:proofErr w:type="spellStart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all</w:t>
      </w:r>
      <w:proofErr w:type="spellEnd"/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7EF5F7E5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собственный итератор или генератор;</w:t>
      </w:r>
    </w:p>
    <w:p w14:paraId="3D341682" w14:textId="77777777" w:rsidR="00252656" w:rsidRPr="004C3D28" w:rsidRDefault="00252656" w:rsidP="00252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D2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исключительных ситуаций.</w:t>
      </w:r>
    </w:p>
    <w:p w14:paraId="3C17040B" w14:textId="24CF6186" w:rsidR="00252656" w:rsidRPr="004C3D28" w:rsidRDefault="00252656" w:rsidP="00252656">
      <w:pPr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</w:p>
    <w:p w14:paraId="70812F3B" w14:textId="77777777" w:rsidR="00252656" w:rsidRPr="004C3D28" w:rsidRDefault="00252656" w:rsidP="004C3D28">
      <w:pPr>
        <w:pStyle w:val="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4C3D28">
        <w:rPr>
          <w:rFonts w:ascii="Times New Roman" w:hAnsi="Times New Roman" w:cs="Times New Roman"/>
          <w:b/>
          <w:bCs/>
          <w:color w:val="000000" w:themeColor="text1"/>
        </w:rPr>
        <w:t>Краткие теоретические сведения:</w:t>
      </w:r>
    </w:p>
    <w:p w14:paraId="3B7BB9EC" w14:textId="6C8C40A3" w:rsidR="004C3D28" w:rsidRPr="004C3D28" w:rsidRDefault="004C3D28" w:rsidP="004C3D28">
      <w:p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Функции как объекты и высший порядок</w:t>
      </w:r>
    </w:p>
    <w:p w14:paraId="14985D4A" w14:textId="77777777" w:rsidR="004C3D28" w:rsidRPr="004C3D28" w:rsidRDefault="004C3D28" w:rsidP="004C3D2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 xml:space="preserve">Функции — это объекты первого класса: В Python функции можно записывать в переменные, передавать как аргументы в другие функции, </w:t>
      </w:r>
      <w:r w:rsidRPr="004C3D28">
        <w:rPr>
          <w:rFonts w:ascii="Times New Roman" w:hAnsi="Times New Roman" w:cs="Times New Roman"/>
          <w:sz w:val="28"/>
          <w:szCs w:val="28"/>
        </w:rPr>
        <w:lastRenderedPageBreak/>
        <w:t>возвращать из функций и сохранять в структуры данных (например, списки).</w:t>
      </w:r>
    </w:p>
    <w:p w14:paraId="343FAF75" w14:textId="77777777" w:rsidR="004C3D28" w:rsidRPr="004C3D28" w:rsidRDefault="004C3D28" w:rsidP="004C3D2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 xml:space="preserve">Функции высшего порядка: Это функции, которые принимают другие функции в качестве параметров или возвращают их (например,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4C3D28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>)).</w:t>
      </w:r>
    </w:p>
    <w:p w14:paraId="0A3AF19A" w14:textId="77777777" w:rsidR="004C3D28" w:rsidRPr="004C3D28" w:rsidRDefault="004C3D28" w:rsidP="004C3D2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Анонимные функции (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4C3D28">
        <w:rPr>
          <w:rFonts w:ascii="Times New Roman" w:hAnsi="Times New Roman" w:cs="Times New Roman"/>
          <w:sz w:val="28"/>
          <w:szCs w:val="28"/>
        </w:rPr>
        <w:t>: Используются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 xml:space="preserve"> для создания коротких функций в одну строку, чаще всего прямо внутри вызовов других функций.</w:t>
      </w:r>
    </w:p>
    <w:p w14:paraId="1253491C" w14:textId="4D02CFCD" w:rsidR="004C3D28" w:rsidRPr="004C3D28" w:rsidRDefault="004C3D28" w:rsidP="004C3D28">
      <w:p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Встроенные инструменты функционального программирования</w:t>
      </w:r>
    </w:p>
    <w:p w14:paraId="20287870" w14:textId="77777777" w:rsidR="004C3D28" w:rsidRPr="004C3D28" w:rsidRDefault="004C3D28" w:rsidP="004C3D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3D2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>): Поэлементно применяет заданную функцию к коллекции и возвращает итератор.</w:t>
      </w:r>
    </w:p>
    <w:p w14:paraId="4BA11C2E" w14:textId="77777777" w:rsidR="004C3D28" w:rsidRPr="004C3D28" w:rsidRDefault="004C3D28" w:rsidP="004C3D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3D28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>): Фильтрует элементы коллекции с помощью функции-предиката, оставляя только те, что возвращают True.</w:t>
      </w:r>
    </w:p>
    <w:p w14:paraId="7EC2F317" w14:textId="77777777" w:rsidR="004C3D28" w:rsidRPr="004C3D28" w:rsidRDefault="004C3D28" w:rsidP="004C3D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3D28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 xml:space="preserve">): Импортируется из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functools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. Последовательно сжимает коллекцию в одно единственное значение (например, для вычисления суммы или произведения), но не должна заменять собой более понятные встроенные </w:t>
      </w:r>
      <w:proofErr w:type="spellStart"/>
      <w:proofErr w:type="gramStart"/>
      <w:r w:rsidRPr="004C3D28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() или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().</w:t>
      </w:r>
    </w:p>
    <w:p w14:paraId="17F4A627" w14:textId="77777777" w:rsidR="004C3D28" w:rsidRPr="004C3D28" w:rsidRDefault="004C3D28" w:rsidP="004C3D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3D28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 xml:space="preserve">): Позволяет настраивать логику сортировки сложных объектов через аргумент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.</w:t>
      </w:r>
    </w:p>
    <w:p w14:paraId="1F96F61E" w14:textId="77777777" w:rsidR="004C3D28" w:rsidRPr="004C3D28" w:rsidRDefault="004C3D28" w:rsidP="004C3D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3D28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(): Быстрые проверки коллекций на истинность.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() возвращает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, если истинен хотя бы один элемент, а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() — если истинны все.</w:t>
      </w:r>
    </w:p>
    <w:p w14:paraId="7D6CAF77" w14:textId="73F4F69C" w:rsidR="004C3D28" w:rsidRPr="004C3D28" w:rsidRDefault="004C3D28" w:rsidP="004C3D28">
      <w:p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Абстракции для создания коллекций (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Comprehensions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)</w:t>
      </w:r>
    </w:p>
    <w:p w14:paraId="4D946EE0" w14:textId="77777777" w:rsidR="004C3D28" w:rsidRPr="004C3D28" w:rsidRDefault="004C3D28" w:rsidP="004C3D2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Синтаксический сахар</w:t>
      </w:r>
      <w:proofErr w:type="gramStart"/>
      <w:r w:rsidRPr="004C3D28">
        <w:rPr>
          <w:rFonts w:ascii="Times New Roman" w:hAnsi="Times New Roman" w:cs="Times New Roman"/>
          <w:sz w:val="28"/>
          <w:szCs w:val="28"/>
        </w:rPr>
        <w:t>: С помощью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 xml:space="preserve"> емкого синтаксиса в одну строку можно генерировать списки (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comprehension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), множества (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comprehension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) и словари (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comprehension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), в том числе используя условия фильтрации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.</w:t>
      </w:r>
    </w:p>
    <w:p w14:paraId="526E70F3" w14:textId="6E7E5E13" w:rsidR="004C3D28" w:rsidRPr="004C3D28" w:rsidRDefault="004C3D28" w:rsidP="004C3D28">
      <w:p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Генераторы и итераторы (Ленивые вычисления)</w:t>
      </w:r>
    </w:p>
    <w:p w14:paraId="71EFF17E" w14:textId="77777777" w:rsidR="004C3D28" w:rsidRPr="004C3D28" w:rsidRDefault="004C3D28" w:rsidP="004C3D2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 xml:space="preserve">Генераторы: Функции, которые поочередно отдают значения с помощью ключевого слова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, не сохраняя всю последовательность в памяти сразу. Они вычисляются «лениво» — только в момент запроса, что сильно экономит оперативную память.</w:t>
      </w:r>
    </w:p>
    <w:p w14:paraId="1D105919" w14:textId="77777777" w:rsidR="004C3D28" w:rsidRPr="004C3D28" w:rsidRDefault="004C3D28" w:rsidP="004C3D2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lastRenderedPageBreak/>
        <w:t xml:space="preserve">Генераторные выражения: Записываются в круглых скобках (x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proofErr w:type="gramStart"/>
      <w:r w:rsidRPr="004C3D2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...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>) по аналогии с генераторами списков, но возвращают ленивый объект-генератор.</w:t>
      </w:r>
    </w:p>
    <w:p w14:paraId="1736E455" w14:textId="77777777" w:rsidR="004C3D28" w:rsidRPr="004C3D28" w:rsidRDefault="004C3D28" w:rsidP="004C3D2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Итераторы и их протокол: Объект является итератором, если в нем реализованы методы __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iter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C3D28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>) и __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__(). При вызове функции </w:t>
      </w:r>
      <w:proofErr w:type="spellStart"/>
      <w:proofErr w:type="gramStart"/>
      <w:r w:rsidRPr="004C3D2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3D28">
        <w:rPr>
          <w:rFonts w:ascii="Times New Roman" w:hAnsi="Times New Roman" w:cs="Times New Roman"/>
          <w:sz w:val="28"/>
          <w:szCs w:val="28"/>
        </w:rPr>
        <w:t xml:space="preserve">) он отдает следующий элемент, а когда элементы заканчиваются, выбрасывает исключение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StopIteration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 (которое цикл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 обрабатывает автоматически).</w:t>
      </w:r>
    </w:p>
    <w:p w14:paraId="2FE258F6" w14:textId="77777777" w:rsidR="004C3D28" w:rsidRPr="004C3D28" w:rsidRDefault="004C3D28" w:rsidP="004C3D2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Связь понятий: Генератор — это просто более легкий и удобный способ создать итератор без ручного написания методов __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iter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__ и __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>__.</w:t>
      </w:r>
    </w:p>
    <w:p w14:paraId="197BA52B" w14:textId="77777777" w:rsidR="004C3D28" w:rsidRPr="004C3D28" w:rsidRDefault="004C3D28" w:rsidP="004C3D28">
      <w:p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Если вам нужно глубже разобраться в материале, скажите, и я могу:</w:t>
      </w:r>
    </w:p>
    <w:p w14:paraId="377C2742" w14:textId="77777777" w:rsidR="004C3D28" w:rsidRPr="004C3D28" w:rsidRDefault="004C3D28" w:rsidP="004C3D2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Составить для вас практический тест (квиз) по этим темам для проверки знаний.</w:t>
      </w:r>
    </w:p>
    <w:p w14:paraId="30FAD124" w14:textId="77777777" w:rsidR="004C3D28" w:rsidRPr="004C3D28" w:rsidRDefault="004C3D28" w:rsidP="004C3D2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 xml:space="preserve">Написать дополнительные примеры для самых сложных концептов (например,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C3D28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4C3D28">
        <w:rPr>
          <w:rFonts w:ascii="Times New Roman" w:hAnsi="Times New Roman" w:cs="Times New Roman"/>
          <w:sz w:val="28"/>
          <w:szCs w:val="28"/>
        </w:rPr>
        <w:t xml:space="preserve"> итераторы).</w:t>
      </w:r>
    </w:p>
    <w:p w14:paraId="21361478" w14:textId="77777777" w:rsidR="004C3D28" w:rsidRPr="004C3D28" w:rsidRDefault="004C3D28" w:rsidP="004C3D2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>Объяснить подробнее разницу между итерируемым объектом и итератором.</w:t>
      </w:r>
    </w:p>
    <w:p w14:paraId="7EEC37B8" w14:textId="77777777" w:rsidR="00252656" w:rsidRPr="004C3D28" w:rsidRDefault="00252656" w:rsidP="00252656">
      <w:pPr>
        <w:rPr>
          <w:rFonts w:ascii="Times New Roman" w:hAnsi="Times New Roman" w:cs="Times New Roman"/>
          <w:sz w:val="28"/>
          <w:szCs w:val="28"/>
        </w:rPr>
      </w:pPr>
    </w:p>
    <w:p w14:paraId="2784D690" w14:textId="77777777" w:rsidR="00252656" w:rsidRPr="004C3D28" w:rsidRDefault="00252656" w:rsidP="004C3D28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4C3D28">
        <w:rPr>
          <w:rFonts w:ascii="Times New Roman" w:hAnsi="Times New Roman" w:cs="Times New Roman"/>
          <w:b/>
          <w:bCs/>
          <w:color w:val="000000" w:themeColor="text1"/>
        </w:rPr>
        <w:t>Исходный код программы:</w:t>
      </w:r>
    </w:p>
    <w:p w14:paraId="47EFC739" w14:textId="77777777" w:rsidR="003928D2" w:rsidRPr="003928D2" w:rsidRDefault="003928D2" w:rsidP="003928D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LibraryRecord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book_title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reader_name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issue_date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due_date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book_status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.book_title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book_title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.chitatel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reader_name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.issue_date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issue_date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.srok_vozvrata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due_date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.book_status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book_status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LibraryIterator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records_collection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.spisok_zapisey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records_collection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.current_index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928D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928D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iter</w:t>
      </w:r>
      <w:proofErr w:type="spellEnd"/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__next__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.current_index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.spisok_zapisey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element =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.spisok_zapisey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.current_index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.current_index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3928D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928D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element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proofErr w:type="spellStart"/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StopIteration</w:t>
      </w:r>
      <w:proofErr w:type="spellEnd"/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LibraryManager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3928D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.vse_zapiski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initialize_random_data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928D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3928D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initialize_random_data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knigi_pool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Война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мир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"1984"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Мастер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Маргарита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Идиот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Кобзар</w:t>
      </w:r>
      <w:proofErr w:type="spellEnd"/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Гамлет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chitateli_pool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Иванов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Петров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Сидорова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Смирнов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Кузнецов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today_date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datetime.date.today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b_title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random.choice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knigi_pool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r_name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random.choice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chitateli_pool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vydacha_d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today_date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datetime.timedelta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days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random.randint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vozvrata_srok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vydacha_d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datetime.timedelta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days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928D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status_val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random.choice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возвращена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rec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LibraryRecord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928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book_title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b_title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928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reader_name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r_name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928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issue_date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vydacha_d.isoformat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928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due_date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vozvrata_srok.isoformat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928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book_status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status_val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.vse_zapiski.append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(rec)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928D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3928D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apply_filter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predicate_func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predicate_func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.vse_zapiski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3928D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filter_overdue_books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tekushchaya_data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datetime.date.today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is_overdue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r: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r.book_status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datetime.date.fromisoformat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r.srok_vozvrata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&lt;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tekushchaya_data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apply_filter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is_overdue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3928D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get_readers_names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names_mapping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item: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item.chitatel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.vse_zapiski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names_mapping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3928D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sort_by_due_date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.vse_zapiski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928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item_rec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datetime.date.fromisoformat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item_rec.srok_vozvrata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3928D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count_issued_books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schetchik_vydannykh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.vse_zapiski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item.book_status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schetchik_vydannykh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3928D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has_any_overdue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tekushchiy_den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datetime.date.today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proverka_prosrochki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any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item.book_status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datetime.date.fromisoformat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item.srok_vozvrata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&lt;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tekushchiy_den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.vse_zapiski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proverka_prosrochki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3928D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reader_books_generator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target_reader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current_record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3928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.vse_zapiski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current_record.chitatel.lower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target_reader.lower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current_record.book_status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yield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current_record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manager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LibraryManager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ИТЕРАЦИЯ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ФОНДУ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iterator_obj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LibraryIterator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manager.vse_zapiski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zapisi_item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iterator_obj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zapisi_item.book_title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Читатель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zapisi_item.chitatel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Статус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zapisi_item.book_status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ПОЛУЧЕНИЕ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ИМЕН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ЧИТАТЕЛЕЙ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manager.get_readers_names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СОРТИРОВКА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СРОКУ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ВОЗВРАТА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otsortirovannye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manager.sort_by_due_date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s_item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otsortirovannye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Срок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s_item.srok_vozvrata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s_item.book_title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s_item.chitatel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ВЫДАННЫХ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manager.count_issued_books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ЕСТЬ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ЛИ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ПРОСРОЧЕННЫЕ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manager.has_any_overdue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ФИЛЬТРАЦИЯ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ПРОСРОЧЕННЫХ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prosrochennye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manager.filter_overdue_books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prosrochennye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prosrochennye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Просрочена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p.book_title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Читатель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p.chitatel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Срок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p.srok_vozvrata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просроченных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ГЕНЕРАТОР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КОНКРЕТНОГО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ЧИТАТЕЛЯ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target_name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Иванов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Активные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книги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читателя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target_name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':"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gen_obj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manager.reader_books_generator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target_name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found =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g_book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gen_obj</w:t>
      </w:r>
      <w:proofErr w:type="spellEnd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-&gt;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g_book.book_title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Срок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g_book.srok_vozvrata</w:t>
      </w:r>
      <w:proofErr w:type="spellEnd"/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found = 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928D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not 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found: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928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данного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читателя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активных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руках</w:t>
      </w:r>
      <w:r w:rsidRPr="003928D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928D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1EA33D7B" w14:textId="47AF0CE0" w:rsidR="00EB05E8" w:rsidRPr="003928D2" w:rsidRDefault="00EB05E8">
      <w:pPr>
        <w:rPr>
          <w:rFonts w:ascii="Times New Roman" w:hAnsi="Times New Roman" w:cs="Times New Roman"/>
          <w:lang w:val="en-US"/>
        </w:rPr>
      </w:pPr>
    </w:p>
    <w:sectPr w:rsidR="00EB05E8" w:rsidRPr="003928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5070B"/>
    <w:multiLevelType w:val="multilevel"/>
    <w:tmpl w:val="7BF62E08"/>
    <w:lvl w:ilvl="0">
      <w:start w:val="1"/>
      <w:numFmt w:val="bullet"/>
      <w:lvlText w:val="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D10"/>
    <w:multiLevelType w:val="multilevel"/>
    <w:tmpl w:val="5F8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E6BA0"/>
    <w:multiLevelType w:val="multilevel"/>
    <w:tmpl w:val="0FC8BE50"/>
    <w:lvl w:ilvl="0">
      <w:start w:val="1"/>
      <w:numFmt w:val="bullet"/>
      <w:lvlText w:val="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744F1"/>
    <w:multiLevelType w:val="multilevel"/>
    <w:tmpl w:val="377ABFE4"/>
    <w:lvl w:ilvl="0">
      <w:start w:val="1"/>
      <w:numFmt w:val="bullet"/>
      <w:lvlText w:val="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C3E56"/>
    <w:multiLevelType w:val="multilevel"/>
    <w:tmpl w:val="606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D73AC"/>
    <w:multiLevelType w:val="multilevel"/>
    <w:tmpl w:val="3796DA3C"/>
    <w:lvl w:ilvl="0">
      <w:start w:val="1"/>
      <w:numFmt w:val="bullet"/>
      <w:lvlText w:val="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4569A"/>
    <w:multiLevelType w:val="multilevel"/>
    <w:tmpl w:val="3616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F36B15"/>
    <w:multiLevelType w:val="multilevel"/>
    <w:tmpl w:val="9D34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46591"/>
    <w:multiLevelType w:val="multilevel"/>
    <w:tmpl w:val="6920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87A25"/>
    <w:multiLevelType w:val="multilevel"/>
    <w:tmpl w:val="73CA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E378D"/>
    <w:multiLevelType w:val="multilevel"/>
    <w:tmpl w:val="E3A6D362"/>
    <w:lvl w:ilvl="0">
      <w:start w:val="1"/>
      <w:numFmt w:val="bullet"/>
      <w:lvlText w:val="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346D3"/>
    <w:multiLevelType w:val="multilevel"/>
    <w:tmpl w:val="B3FC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4"/>
  </w:num>
  <w:num w:numId="5">
    <w:abstractNumId w:val="7"/>
  </w:num>
  <w:num w:numId="6">
    <w:abstractNumId w:val="11"/>
  </w:num>
  <w:num w:numId="7">
    <w:abstractNumId w:val="1"/>
  </w:num>
  <w:num w:numId="8">
    <w:abstractNumId w:val="10"/>
  </w:num>
  <w:num w:numId="9">
    <w:abstractNumId w:val="3"/>
  </w:num>
  <w:num w:numId="10">
    <w:abstractNumId w:val="0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5E8"/>
    <w:rsid w:val="00252656"/>
    <w:rsid w:val="003928D2"/>
    <w:rsid w:val="00490E34"/>
    <w:rsid w:val="004C3D28"/>
    <w:rsid w:val="00596178"/>
    <w:rsid w:val="00681155"/>
    <w:rsid w:val="00B9756A"/>
    <w:rsid w:val="00D127C2"/>
    <w:rsid w:val="00EA1061"/>
    <w:rsid w:val="00EB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2C581"/>
  <w15:chartTrackingRefBased/>
  <w15:docId w15:val="{2D03ECF0-7123-46E8-B243-58C39ADE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C3D28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0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0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0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05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05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05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05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05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05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0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0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05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05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05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0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05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05E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4C3D28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92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28D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91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5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miuki chii</dc:creator>
  <cp:keywords/>
  <dc:description/>
  <cp:lastModifiedBy>User</cp:lastModifiedBy>
  <cp:revision>5</cp:revision>
  <dcterms:created xsi:type="dcterms:W3CDTF">2026-10-09T08:02:00Z</dcterms:created>
  <dcterms:modified xsi:type="dcterms:W3CDTF">2026-10-23T07:20:00Z</dcterms:modified>
</cp:coreProperties>
</file>